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2A45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Write down the purpose of below Driver methods / Browser Commands in 1 or 2 lines</w:t>
      </w:r>
    </w:p>
    <w:p w14:paraId="5777D48B">
      <w:pPr>
        <w:rPr>
          <w:sz w:val="28"/>
          <w:szCs w:val="28"/>
        </w:rPr>
      </w:pPr>
      <w:r>
        <w:rPr>
          <w:sz w:val="28"/>
          <w:szCs w:val="28"/>
        </w:rPr>
        <w:t>a. get()</w:t>
      </w:r>
    </w:p>
    <w:p w14:paraId="132B6EAF">
      <w:pPr>
        <w:rPr>
          <w:sz w:val="28"/>
          <w:szCs w:val="28"/>
        </w:rPr>
      </w:pPr>
      <w:r>
        <w:rPr>
          <w:sz w:val="28"/>
          <w:szCs w:val="28"/>
        </w:rPr>
        <w:t>Loads the specified URL in the current browser window.</w:t>
      </w:r>
    </w:p>
    <w:p w14:paraId="3755F1E7">
      <w:pPr>
        <w:rPr>
          <w:sz w:val="28"/>
          <w:szCs w:val="28"/>
        </w:rPr>
      </w:pPr>
      <w:r>
        <w:rPr>
          <w:sz w:val="28"/>
          <w:szCs w:val="28"/>
        </w:rPr>
        <w:t>b. getCurrentURL()</w:t>
      </w:r>
    </w:p>
    <w:p w14:paraId="02B7B8F4">
      <w:pPr>
        <w:rPr>
          <w:sz w:val="28"/>
          <w:szCs w:val="28"/>
        </w:rPr>
      </w:pPr>
      <w:r>
        <w:rPr>
          <w:sz w:val="28"/>
          <w:szCs w:val="28"/>
        </w:rPr>
        <w:t>Returns the URL of the currently opened webpage.</w:t>
      </w:r>
    </w:p>
    <w:p w14:paraId="46060BEB">
      <w:pPr>
        <w:rPr>
          <w:sz w:val="28"/>
          <w:szCs w:val="28"/>
        </w:rPr>
      </w:pPr>
      <w:r>
        <w:rPr>
          <w:sz w:val="28"/>
          <w:szCs w:val="28"/>
        </w:rPr>
        <w:t>c. getPageSource()</w:t>
      </w:r>
    </w:p>
    <w:p w14:paraId="39214ECF">
      <w:pPr>
        <w:rPr>
          <w:sz w:val="28"/>
          <w:szCs w:val="28"/>
        </w:rPr>
      </w:pPr>
      <w:r>
        <w:rPr>
          <w:sz w:val="28"/>
          <w:szCs w:val="28"/>
        </w:rPr>
        <w:t>Returns the complete HTML source code of the currently loaded page.</w:t>
      </w:r>
    </w:p>
    <w:p w14:paraId="7DBDED75">
      <w:pPr>
        <w:rPr>
          <w:sz w:val="28"/>
          <w:szCs w:val="28"/>
        </w:rPr>
      </w:pPr>
      <w:r>
        <w:rPr>
          <w:sz w:val="28"/>
          <w:szCs w:val="28"/>
        </w:rPr>
        <w:t>d. getTitle()</w:t>
      </w:r>
    </w:p>
    <w:p w14:paraId="435D21F8">
      <w:pPr>
        <w:rPr>
          <w:sz w:val="28"/>
          <w:szCs w:val="28"/>
        </w:rPr>
      </w:pPr>
      <w:r>
        <w:rPr>
          <w:sz w:val="28"/>
          <w:szCs w:val="28"/>
        </w:rPr>
        <w:t>Returns the title of the current webpage.</w:t>
      </w:r>
    </w:p>
    <w:p w14:paraId="18236C32">
      <w:pPr>
        <w:rPr>
          <w:sz w:val="28"/>
          <w:szCs w:val="28"/>
        </w:rPr>
      </w:pPr>
      <w:r>
        <w:rPr>
          <w:sz w:val="28"/>
          <w:szCs w:val="28"/>
        </w:rPr>
        <w:t>e. close() vs quit()</w:t>
      </w:r>
    </w:p>
    <w:p w14:paraId="118C7097">
      <w:pPr>
        <w:rPr>
          <w:sz w:val="28"/>
          <w:szCs w:val="28"/>
        </w:rPr>
      </w:pPr>
      <w:r>
        <w:rPr>
          <w:sz w:val="28"/>
          <w:szCs w:val="28"/>
        </w:rPr>
        <w:t>close(): Closes the current browser window.</w:t>
      </w:r>
    </w:p>
    <w:p w14:paraId="6189B217">
      <w:pPr>
        <w:rPr>
          <w:sz w:val="28"/>
          <w:szCs w:val="28"/>
        </w:rPr>
      </w:pPr>
      <w:r>
        <w:rPr>
          <w:sz w:val="28"/>
          <w:szCs w:val="28"/>
        </w:rPr>
        <w:t>quit(): Closes all browser windows and ends the WebDriver session completely.</w:t>
      </w:r>
    </w:p>
    <w:p w14:paraId="3AF86C07">
      <w:pPr>
        <w:rPr>
          <w:sz w:val="28"/>
          <w:szCs w:val="28"/>
        </w:rPr>
      </w:pPr>
      <w:r>
        <w:rPr>
          <w:sz w:val="28"/>
          <w:szCs w:val="28"/>
        </w:rPr>
        <w:t>f. getWindowHandle()</w:t>
      </w:r>
    </w:p>
    <w:p w14:paraId="0DB39F18">
      <w:pPr>
        <w:rPr>
          <w:sz w:val="28"/>
          <w:szCs w:val="28"/>
        </w:rPr>
      </w:pPr>
      <w:r>
        <w:rPr>
          <w:sz w:val="28"/>
          <w:szCs w:val="28"/>
        </w:rPr>
        <w:t>Returns the unique ID of the current browser window.</w:t>
      </w:r>
    </w:p>
    <w:p w14:paraId="02D210F8">
      <w:pPr>
        <w:rPr>
          <w:sz w:val="28"/>
          <w:szCs w:val="28"/>
        </w:rPr>
      </w:pPr>
      <w:r>
        <w:rPr>
          <w:sz w:val="28"/>
          <w:szCs w:val="28"/>
        </w:rPr>
        <w:t>g. getWindowHandles()</w:t>
      </w:r>
    </w:p>
    <w:p w14:paraId="1E8C80BB">
      <w:pPr>
        <w:rPr>
          <w:sz w:val="28"/>
          <w:szCs w:val="28"/>
        </w:rPr>
      </w:pPr>
      <w:r>
        <w:rPr>
          <w:sz w:val="28"/>
          <w:szCs w:val="28"/>
        </w:rPr>
        <w:t>Returns the unique IDs of all open browser windows/tabs.</w:t>
      </w:r>
    </w:p>
    <w:p w14:paraId="0FA769D6">
      <w:pPr>
        <w:rPr>
          <w:sz w:val="28"/>
          <w:szCs w:val="28"/>
        </w:rPr>
      </w:pPr>
      <w:r>
        <w:rPr>
          <w:sz w:val="28"/>
          <w:szCs w:val="28"/>
        </w:rPr>
        <w:t>h. navigate()</w:t>
      </w:r>
    </w:p>
    <w:p w14:paraId="662B76FE">
      <w:pPr>
        <w:rPr>
          <w:sz w:val="28"/>
          <w:szCs w:val="28"/>
        </w:rPr>
      </w:pPr>
      <w:r>
        <w:rPr>
          <w:sz w:val="28"/>
          <w:szCs w:val="28"/>
        </w:rPr>
        <w:t>Used for browser navigation — allows back(), forward(), refresh(), and to(URL) methods.</w:t>
      </w:r>
    </w:p>
    <w:p w14:paraId="6EDEFB5E">
      <w:pPr>
        <w:rPr>
          <w:sz w:val="28"/>
          <w:szCs w:val="28"/>
        </w:rPr>
      </w:pPr>
      <w:r>
        <w:rPr>
          <w:sz w:val="28"/>
          <w:szCs w:val="28"/>
        </w:rPr>
        <w:t>i. switchTo()</w:t>
      </w:r>
    </w:p>
    <w:p w14:paraId="1A8DA820">
      <w:pPr>
        <w:rPr>
          <w:sz w:val="28"/>
          <w:szCs w:val="28"/>
        </w:rPr>
      </w:pPr>
      <w:r>
        <w:rPr>
          <w:sz w:val="28"/>
          <w:szCs w:val="28"/>
        </w:rPr>
        <w:t>Used to switch driver control to another window, frame, alert, or browser tab.</w:t>
      </w:r>
    </w:p>
    <w:p w14:paraId="70496464">
      <w:pPr>
        <w:pStyle w:val="33"/>
        <w:keepNext w:val="0"/>
        <w:keepLines w:val="0"/>
        <w:widowControl/>
        <w:suppressLineNumbers w:val="0"/>
        <w:rPr>
          <w:rStyle w:val="34"/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Write down the purpose of below WebElement methods / WebElement commands</w:t>
      </w:r>
    </w:p>
    <w:p w14:paraId="598EF95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a. sendKeys()</w:t>
      </w:r>
      <w:r>
        <w:br w:type="textWrapping"/>
      </w:r>
      <w:r>
        <w:t>Used to enter text into input boxes or simulate keyboard actions.</w:t>
      </w:r>
      <w:r>
        <w:br w:type="textWrapping"/>
      </w:r>
      <w:r>
        <w:t>It types the given characters into the targeted web element.</w:t>
      </w:r>
    </w:p>
    <w:p w14:paraId="5E10536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b. clear()</w:t>
      </w:r>
      <w:bookmarkStart w:id="0" w:name="_GoBack"/>
      <w:bookmarkEnd w:id="0"/>
      <w:r>
        <w:br w:type="textWrapping"/>
      </w:r>
      <w:r>
        <w:t>Used to remove any existing text/value from an input field.</w:t>
      </w:r>
      <w:r>
        <w:br w:type="textWrapping"/>
      </w:r>
      <w:r>
        <w:t>It clears the content before new text is entered.</w:t>
      </w:r>
    </w:p>
    <w:p w14:paraId="03383B8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c. click()</w:t>
      </w:r>
      <w:r>
        <w:br w:type="textWrapping"/>
      </w:r>
      <w:r>
        <w:t>Performs a mouse click on the web element.</w:t>
      </w:r>
      <w:r>
        <w:br w:type="textWrapping"/>
      </w:r>
      <w:r>
        <w:t>It is commonly used for buttons, links, checkboxes, etc.</w:t>
      </w:r>
    </w:p>
    <w:p w14:paraId="08A193A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d. findElement()</w:t>
      </w:r>
      <w:r>
        <w:br w:type="textWrapping"/>
      </w:r>
      <w:r>
        <w:t xml:space="preserve">Finds and returns the </w:t>
      </w:r>
      <w:r>
        <w:rPr>
          <w:rStyle w:val="34"/>
        </w:rPr>
        <w:t>first</w:t>
      </w:r>
      <w:r>
        <w:t xml:space="preserve"> matching web element for a locator.</w:t>
      </w:r>
      <w:r>
        <w:br w:type="textWrapping"/>
      </w:r>
      <w:r>
        <w:t>Throws a NoSuchElementException if the element is not found.</w:t>
      </w:r>
    </w:p>
    <w:p w14:paraId="48DF79D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e. findElements()</w:t>
      </w:r>
      <w:r>
        <w:br w:type="textWrapping"/>
      </w:r>
      <w:r>
        <w:t xml:space="preserve">Finds and returns </w:t>
      </w:r>
      <w:r>
        <w:rPr>
          <w:rStyle w:val="34"/>
        </w:rPr>
        <w:t>all</w:t>
      </w:r>
      <w:r>
        <w:t xml:space="preserve"> matching web elements for a locator.</w:t>
      </w:r>
      <w:r>
        <w:br w:type="textWrapping"/>
      </w:r>
      <w:r>
        <w:t>Returns an empty list if no elements are found.</w:t>
      </w:r>
    </w:p>
    <w:p w14:paraId="5D99BF5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f. getDomAttribute()</w:t>
      </w:r>
      <w:r>
        <w:br w:type="textWrapping"/>
      </w:r>
      <w:r>
        <w:t>Returns the value of an attribute exactly as written in the DOM.</w:t>
      </w:r>
      <w:r>
        <w:br w:type="textWrapping"/>
      </w:r>
      <w:r>
        <w:t>It does not return the computed or modified attribute values.</w:t>
      </w:r>
    </w:p>
    <w:p w14:paraId="37A1C0B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g. getScreenShotAs()</w:t>
      </w:r>
      <w:r>
        <w:br w:type="textWrapping"/>
      </w:r>
      <w:r>
        <w:t>Captures a screenshot of the specific web element.</w:t>
      </w:r>
      <w:r>
        <w:br w:type="textWrapping"/>
      </w:r>
      <w:r>
        <w:t>Returns the screenshot in the requested output format (like FILE/BASE64).</w:t>
      </w:r>
    </w:p>
    <w:p w14:paraId="1E6F1BD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h. getText()</w:t>
      </w:r>
      <w:r>
        <w:br w:type="textWrapping"/>
      </w:r>
      <w:r>
        <w:t>Returns the visible text of the element displayed on the page.</w:t>
      </w:r>
      <w:r>
        <w:br w:type="textWrapping"/>
      </w:r>
      <w:r>
        <w:t>It ignores hidden or non-visible text inside the element.</w:t>
      </w:r>
    </w:p>
    <w:p w14:paraId="72B5D3D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i. isDisplayed()</w:t>
      </w:r>
      <w:r>
        <w:br w:type="textWrapping"/>
      </w:r>
      <w:r>
        <w:t>Checks whether the element is currently visible on the page.</w:t>
      </w:r>
      <w:r>
        <w:br w:type="textWrapping"/>
      </w:r>
      <w:r>
        <w:t>Returns true only if the element’s height and width are non-zero.</w:t>
      </w:r>
    </w:p>
    <w:p w14:paraId="1325E20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j. isEnabled()</w:t>
      </w:r>
      <w:r>
        <w:br w:type="textWrapping"/>
      </w:r>
      <w:r>
        <w:t>Checks if the element is enabled and ready for user interaction.</w:t>
      </w:r>
      <w:r>
        <w:br w:type="textWrapping"/>
      </w:r>
      <w:r>
        <w:t>Commonly used for input boxes, buttons, and form elements.</w:t>
      </w:r>
    </w:p>
    <w:p w14:paraId="3AB7C52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k. isSelected()</w:t>
      </w:r>
      <w:r>
        <w:br w:type="textWrapping"/>
      </w:r>
      <w:r>
        <w:t>Checks whether a checkbox, radio button, or select option is selected.</w:t>
      </w:r>
      <w:r>
        <w:br w:type="textWrapping"/>
      </w:r>
      <w:r>
        <w:t>Returns true if the element is currently in a selected state.</w:t>
      </w:r>
    </w:p>
    <w:p w14:paraId="53078E8A">
      <w:pPr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927FE"/>
    <w:rsid w:val="37DE5837"/>
    <w:rsid w:val="4E9D7164"/>
    <w:rsid w:val="6A601595"/>
    <w:rsid w:val="6FF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Gracia</cp:lastModifiedBy>
  <dcterms:modified xsi:type="dcterms:W3CDTF">2025-12-10T16:09:01Z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6C058942674D45058F26E7B95E9AABF1_13</vt:lpwstr>
  </property>
</Properties>
</file>