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87409">
      <w:pPr>
        <w:pStyle w:val="2"/>
        <w:rPr>
          <w:color w:val="000000" w:themeColor="text1"/>
          <w14:textFill>
            <w14:solidFill>
              <w14:schemeClr w14:val="tx1"/>
            </w14:solidFill>
          </w14:textFill>
        </w:rPr>
      </w:pPr>
      <w:r>
        <w:rPr>
          <w:color w:val="000000" w:themeColor="text1"/>
          <w14:textFill>
            <w14:solidFill>
              <w14:schemeClr w14:val="tx1"/>
            </w14:solidFill>
          </w14:textFill>
        </w:rPr>
        <w:t>Why CSS Selector is Faster than XPath?</w:t>
      </w:r>
    </w:p>
    <w:p w14:paraId="3D1859F6">
      <w:r>
        <w:t>CSS Selectors are generally faster than XPath in Selenium because of how browsers process and evaluate selectors. Browsers have native, built-in engines optimized specifically for CSS selection, while XPath evaluation is slower and less optimized.</w:t>
      </w:r>
    </w:p>
    <w:p w14:paraId="58738EBC">
      <w:pPr>
        <w:pStyle w:val="3"/>
        <w:rPr>
          <w:color w:val="000000" w:themeColor="text1"/>
          <w14:textFill>
            <w14:solidFill>
              <w14:schemeClr w14:val="tx1"/>
            </w14:solidFill>
          </w14:textFill>
        </w:rPr>
      </w:pPr>
      <w:r>
        <w:rPr>
          <w:color w:val="000000" w:themeColor="text1"/>
          <w14:textFill>
            <w14:solidFill>
              <w14:schemeClr w14:val="tx1"/>
            </w14:solidFill>
          </w14:textFill>
        </w:rPr>
        <w:t>Reasons Why CSS Selectors Are Faster</w:t>
      </w:r>
    </w:p>
    <w:p w14:paraId="73C2F3E2">
      <w:r>
        <w:t>• Browsers are optimized for CSS: Every browser has a CSS engine built for fast rendering and element selection.</w:t>
      </w:r>
    </w:p>
    <w:p w14:paraId="480EDD91">
      <w:r>
        <w:t>• XPath requires additional processing: XPath engines are slower and not as deeply integrated into modern browsers.</w:t>
      </w:r>
    </w:p>
    <w:p w14:paraId="7376B914">
      <w:r>
        <w:t>• CSS works directly with the DOM tree: CSS selectors match elements more efficiently.</w:t>
      </w:r>
    </w:p>
    <w:p w14:paraId="7726CE11">
      <w:r>
        <w:t>• XPath sometimes performs backward traversal: This is slower because it may need to search parent and ancestor nodes.</w:t>
      </w:r>
    </w:p>
    <w:p w14:paraId="4BD44AB2">
      <w:r>
        <w:t>• CSS Selectors are lightweight: Less complexity makes evaluation quicker.</w:t>
      </w:r>
    </w:p>
    <w:p w14:paraId="31FE0936">
      <w:r>
        <w:t>• Better performance on modern websites: CSS is used widely for styling, so its engine is highly optimized.</w:t>
      </w:r>
    </w:p>
    <w:p w14:paraId="48C4EA68">
      <w:pPr>
        <w:pStyle w:val="3"/>
        <w:rPr>
          <w:color w:val="000000" w:themeColor="text1"/>
          <w14:textFill>
            <w14:solidFill>
              <w14:schemeClr w14:val="tx1"/>
            </w14:solidFill>
          </w14:textFill>
        </w:rPr>
      </w:pPr>
      <w:r>
        <w:rPr>
          <w:color w:val="000000" w:themeColor="text1"/>
          <w14:textFill>
            <w14:solidFill>
              <w14:schemeClr w14:val="tx1"/>
            </w14:solidFill>
          </w14:textFill>
        </w:rPr>
        <w:t>When CSS is Better</w:t>
      </w:r>
    </w:p>
    <w:p w14:paraId="01910E85">
      <w:r>
        <w:t>• Selecting elements by class, id, attribute, nth-child, etc.</w:t>
      </w:r>
    </w:p>
    <w:p w14:paraId="752E99F6">
      <w:r>
        <w:t>• Faster execution in automation scripts.</w:t>
      </w:r>
    </w:p>
    <w:p w14:paraId="7F4AE045">
      <w:r>
        <w:t>• Cleaner and shorter syntax.</w:t>
      </w:r>
    </w:p>
    <w:p w14:paraId="347C9911">
      <w:r>
        <w:t>• More stable for dynamic web pages.</w:t>
      </w:r>
    </w:p>
    <w:p w14:paraId="4030F083">
      <w:pPr>
        <w:pStyle w:val="3"/>
        <w:rPr>
          <w:color w:val="000000" w:themeColor="text1"/>
          <w14:textFill>
            <w14:solidFill>
              <w14:schemeClr w14:val="tx1"/>
            </w14:solidFill>
          </w14:textFill>
        </w:rPr>
      </w:pPr>
      <w:r>
        <w:rPr>
          <w:color w:val="000000" w:themeColor="text1"/>
          <w14:textFill>
            <w14:solidFill>
              <w14:schemeClr w14:val="tx1"/>
            </w14:solidFill>
          </w14:textFill>
        </w:rPr>
        <w:t>When XPath is Needed</w:t>
      </w:r>
    </w:p>
    <w:p w14:paraId="086A3409">
      <w:r>
        <w:t>• Selecting parent elements (CSS cannot go backward).</w:t>
      </w:r>
    </w:p>
    <w:p w14:paraId="7F86EB38">
      <w:r>
        <w:t>• Navigating complex DOM structures.</w:t>
      </w:r>
    </w:p>
    <w:p w14:paraId="123C0266">
      <w:r>
        <w:t>• Handling elements with partial text.</w:t>
      </w:r>
    </w:p>
    <w:p w14:paraId="2CC3F400">
      <w:bookmarkStart w:id="0" w:name="_GoBack"/>
      <w:bookmarkEnd w:id="0"/>
      <w:r>
        <w:t>CSS Selectors are faster because browsers are highly optimized to work with CSS. XPath offers more flexibility but is slower due to additional processing. For performance and simplicity, CSS is preferred in automation unless XPath is required.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4B09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Gracia</cp:lastModifiedBy>
  <dcterms:modified xsi:type="dcterms:W3CDTF">2025-12-11T18:20:47Z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D265BBA6E3604F0184086F990D598941_12</vt:lpwstr>
  </property>
</Properties>
</file>